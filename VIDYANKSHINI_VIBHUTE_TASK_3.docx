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B7516">
      <w:pPr>
        <w:pStyle w:val="36"/>
        <w:rPr>
          <w:rFonts w:hint="default"/>
          <w:lang w:val="en-IN"/>
        </w:rPr>
      </w:pPr>
      <w:r>
        <w:t>Secure File-Sharing — Project Report</w:t>
      </w:r>
      <w:r>
        <w:rPr>
          <w:rFonts w:hint="default"/>
          <w:lang w:val="en-IN"/>
        </w:rPr>
        <w:t>-3</w:t>
      </w:r>
    </w:p>
    <w:p w14:paraId="059D23BF">
      <w:pPr>
        <w:pStyle w:val="2"/>
      </w:pPr>
      <w:r>
        <w:rPr>
          <w:rFonts w:hint="default"/>
          <w:lang w:val="en-IN"/>
        </w:rPr>
        <w:t>NAME:VIDYANKSHINI VIBHUTE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TASK 3</w:t>
      </w:r>
      <w:bookmarkStart w:id="0" w:name="_GoBack"/>
      <w:bookmarkEnd w:id="0"/>
    </w:p>
    <w:p w14:paraId="5CC4B3CA">
      <w:pPr>
        <w:pStyle w:val="2"/>
      </w:pPr>
      <w:r>
        <w:t>Project Overview</w:t>
      </w:r>
    </w:p>
    <w:p w14:paraId="572D2A2A">
      <w:r>
        <w:t>Project: Web Portal Development — Secure File Upload &amp; Download with AES encryption</w:t>
      </w:r>
      <w:r>
        <w:br w:type="textWrapping"/>
      </w:r>
      <w:r>
        <w:t>Files inspected: 68 files (extracted from Web Portal Development (1).zip)</w:t>
      </w:r>
      <w:r>
        <w:br w:type="textWrapping"/>
      </w:r>
      <w:r>
        <w:t>Key repo files found: index.html, package.json, README.md, src/ (React/TypeScript components incl. FileUpload.tsx, FileList.tsx, api.ts, supabase utilities), vite.config.ts, stylesheets.</w:t>
      </w:r>
    </w:p>
    <w:p w14:paraId="0E5E6BF0">
      <w:pPr>
        <w:pStyle w:val="2"/>
      </w:pPr>
      <w:r>
        <w:t>1. Executive Summary</w:t>
      </w:r>
    </w:p>
    <w:p w14:paraId="3DF99B56">
      <w:r>
        <w:t>The project implements a simple web portal for securely uploading and downloading files. Files are encrypted (AES) before they are stored and decrypted on download. Frontend is implemented in React/TypeScript, backend to be added in Flask or Node/Express.</w:t>
      </w:r>
    </w:p>
    <w:p w14:paraId="2E0845EA">
      <w:pPr>
        <w:pStyle w:val="2"/>
      </w:pPr>
      <w:r>
        <w:t>2. Observations from Uploaded Project</w:t>
      </w:r>
    </w:p>
    <w:p w14:paraId="1A69E98F">
      <w:r>
        <w:t>- Total files: 68</w:t>
      </w:r>
      <w:r>
        <w:br w:type="textWrapping"/>
      </w:r>
      <w:r>
        <w:t>- Frontend React components for File Upload, File List, etc.</w:t>
      </w:r>
      <w:r>
        <w:br w:type="textWrapping"/>
      </w:r>
      <w:r>
        <w:t>- No full backend implementation present.</w:t>
      </w:r>
      <w:r>
        <w:br w:type="textWrapping"/>
      </w:r>
      <w:r>
        <w:t>- Utilities suggest Supabase integration.</w:t>
      </w:r>
      <w:r>
        <w:br w:type="textWrapping"/>
      </w:r>
      <w:r>
        <w:t>- Docs and CSS files included.</w:t>
      </w:r>
    </w:p>
    <w:p w14:paraId="10F3A6D0">
      <w:pPr>
        <w:pStyle w:val="2"/>
      </w:pPr>
      <w:r>
        <w:t>3. Functional Requirements</w:t>
      </w:r>
    </w:p>
    <w:p w14:paraId="5672937E">
      <w:r>
        <w:t>• User registration/login (optional)</w:t>
      </w:r>
      <w:r>
        <w:br w:type="textWrapping"/>
      </w:r>
      <w:r>
        <w:t>• Secure file upload and download</w:t>
      </w:r>
      <w:r>
        <w:br w:type="textWrapping"/>
      </w:r>
      <w:r>
        <w:t>• AES encryption of files at rest</w:t>
      </w:r>
      <w:r>
        <w:br w:type="textWrapping"/>
      </w:r>
      <w:r>
        <w:t>• Key management</w:t>
      </w:r>
      <w:r>
        <w:br w:type="textWrapping"/>
      </w:r>
      <w:r>
        <w:t>• File listing and retrieval</w:t>
      </w:r>
      <w:r>
        <w:br w:type="textWrapping"/>
      </w:r>
      <w:r>
        <w:t>• Integrity verification</w:t>
      </w:r>
      <w:r>
        <w:br w:type="textWrapping"/>
      </w:r>
      <w:r>
        <w:t>• Documentation</w:t>
      </w:r>
    </w:p>
    <w:p w14:paraId="74258FE6">
      <w:pPr>
        <w:pStyle w:val="2"/>
      </w:pPr>
      <w:r>
        <w:t>4. Non-functional Requirements</w:t>
      </w:r>
    </w:p>
    <w:p w14:paraId="681A46DE">
      <w:r>
        <w:t>• Confidentiality, Integrity, Usability, Scalability, Deployability</w:t>
      </w:r>
    </w:p>
    <w:p w14:paraId="7F75E052">
      <w:pPr>
        <w:pStyle w:val="2"/>
      </w:pPr>
      <w:r>
        <w:t>5. Recommended Architecture</w:t>
      </w:r>
    </w:p>
    <w:p w14:paraId="76E9C9BA">
      <w:r>
        <w:t>Option A: Server-side encryption with AES (recommended for simplicity).</w:t>
      </w:r>
      <w:r>
        <w:br w:type="textWrapping"/>
      </w:r>
      <w:r>
        <w:t>Option B: Client-side encryption (better confidentiality but more complex).</w:t>
      </w:r>
    </w:p>
    <w:p w14:paraId="57C4ABA8">
      <w:pPr>
        <w:pStyle w:val="2"/>
      </w:pPr>
      <w:r>
        <w:t>6. Implementation Plan</w:t>
      </w:r>
    </w:p>
    <w:p w14:paraId="195D5517">
      <w:r>
        <w:t>Backend: Flask with PyCryptodome (AES-GCM)</w:t>
      </w:r>
      <w:r>
        <w:br w:type="textWrapping"/>
      </w:r>
      <w:r>
        <w:t>Frontend: React (existing)</w:t>
      </w:r>
      <w:r>
        <w:br w:type="textWrapping"/>
      </w:r>
      <w:r>
        <w:t>Endpoints: /api/upload, /api/files, /api/download/&lt;id&gt;, /api/file/&lt;id&gt;</w:t>
      </w:r>
      <w:r>
        <w:br w:type="textWrapping"/>
      </w:r>
      <w:r>
        <w:t>Key management: KEK in env vars, FEK per file</w:t>
      </w:r>
    </w:p>
    <w:p w14:paraId="5B19B124">
      <w:pPr>
        <w:pStyle w:val="2"/>
      </w:pPr>
      <w:r>
        <w:t>7. Security Considerations</w:t>
      </w:r>
    </w:p>
    <w:p w14:paraId="192F5E47">
      <w:r>
        <w:t>• KEK not in repo</w:t>
      </w:r>
      <w:r>
        <w:br w:type="textWrapping"/>
      </w:r>
      <w:r>
        <w:t>• AES-GCM for confidentiality and integrity</w:t>
      </w:r>
      <w:r>
        <w:br w:type="textWrapping"/>
      </w:r>
      <w:r>
        <w:t>• Limit file size</w:t>
      </w:r>
      <w:r>
        <w:br w:type="textWrapping"/>
      </w:r>
      <w:r>
        <w:t>• HTTPS only</w:t>
      </w:r>
      <w:r>
        <w:br w:type="textWrapping"/>
      </w:r>
      <w:r>
        <w:t>• Input validation</w:t>
      </w:r>
      <w:r>
        <w:br w:type="textWrapping"/>
      </w:r>
      <w:r>
        <w:t>• Secure logging and temp file handling</w:t>
      </w:r>
    </w:p>
    <w:p w14:paraId="2FE3A817">
      <w:pPr>
        <w:pStyle w:val="2"/>
      </w:pPr>
      <w:r>
        <w:t>8. Testing Plan</w:t>
      </w:r>
    </w:p>
    <w:p w14:paraId="0ED6B3FE">
      <w:r>
        <w:t>Unit tests for encryption/decryption, Integration tests for upload-download, Integrity tests, Security tests (invalid access, corrupted ciphertext), Performance tests with multiple uploads.</w:t>
      </w:r>
    </w:p>
    <w:p w14:paraId="14343AF8">
      <w:pPr>
        <w:pStyle w:val="2"/>
      </w:pPr>
      <w:r>
        <w:t>9. Deliverables</w:t>
      </w:r>
    </w:p>
    <w:p w14:paraId="29EE6548">
      <w:r>
        <w:t>• GitHub repo with code</w:t>
      </w:r>
      <w:r>
        <w:br w:type="textWrapping"/>
      </w:r>
      <w:r>
        <w:t>• README and security_overview.md</w:t>
      </w:r>
      <w:r>
        <w:br w:type="textWrapping"/>
      </w:r>
      <w:r>
        <w:t>• Walkthrough video</w:t>
      </w:r>
      <w:r>
        <w:br w:type="textWrapping"/>
      </w:r>
      <w:r>
        <w:t>• Dockerfile for deployment</w:t>
      </w:r>
    </w:p>
    <w:p w14:paraId="6562F418">
      <w:pPr>
        <w:pStyle w:val="2"/>
      </w:pPr>
      <w:r>
        <w:t>10. Milestone Plan (4 weeks)</w:t>
      </w:r>
    </w:p>
    <w:p w14:paraId="704CFA59">
      <w:r>
        <w:t>Week 1: Basic upload &amp; frontend integration</w:t>
      </w:r>
      <w:r>
        <w:br w:type="textWrapping"/>
      </w:r>
      <w:r>
        <w:t>Week 2: AES encryption &amp; key management</w:t>
      </w:r>
      <w:r>
        <w:br w:type="textWrapping"/>
      </w:r>
      <w:r>
        <w:t>Week 3: Testing &amp; bug fixes</w:t>
      </w:r>
      <w:r>
        <w:br w:type="textWrapping"/>
      </w:r>
      <w:r>
        <w:t>Week 4: Docs, video &amp; final polish</w:t>
      </w:r>
    </w:p>
    <w:p w14:paraId="3D798A53">
      <w:pPr>
        <w:pStyle w:val="2"/>
      </w:pPr>
      <w:r>
        <w:t>11. Risks &amp; Mitigation</w:t>
      </w:r>
    </w:p>
    <w:p w14:paraId="6290CBDC">
      <w:r>
        <w:t>• Key leak → use env vars</w:t>
      </w:r>
      <w:r>
        <w:br w:type="textWrapping"/>
      </w:r>
      <w:r>
        <w:t>• Data exposure → avoid logging</w:t>
      </w:r>
      <w:r>
        <w:br w:type="textWrapping"/>
      </w:r>
      <w:r>
        <w:t>• Replay attacks → AES-GCM</w:t>
      </w:r>
      <w:r>
        <w:br w:type="textWrapping"/>
      </w:r>
      <w:r>
        <w:t>• DoS via large files → rate limiting</w:t>
      </w:r>
      <w:r>
        <w:br w:type="textWrapping"/>
      </w:r>
      <w:r>
        <w:t>• Browser crypto differences → test Web Crypto API</w:t>
      </w:r>
    </w:p>
    <w:p w14:paraId="540F41C7">
      <w:pPr>
        <w:pStyle w:val="2"/>
      </w:pPr>
      <w:r>
        <w:t>12. Conclusion</w:t>
      </w:r>
    </w:p>
    <w:p w14:paraId="759D6EEA">
      <w:pPr>
        <w:rPr>
          <w:rFonts w:hint="default"/>
          <w:lang w:val="en-IN"/>
        </w:rPr>
      </w:pPr>
      <w:r>
        <w:t>The project demonstrates secure file handling with AES encryption, highlighting web development and cryptography skills. With proper backend integration, it can simulate a real-world secure file-sharing platform.</w:t>
      </w:r>
      <w:r>
        <w:br w:type="textWrapping"/>
      </w:r>
      <w:r>
        <w:rPr>
          <w:rFonts w:hint="default"/>
          <w:lang w:val="en-IN"/>
        </w:rPr>
        <w:drawing>
          <wp:inline distT="0" distB="0" distL="114300" distR="114300">
            <wp:extent cx="5484495" cy="3148965"/>
            <wp:effectExtent l="0" t="0" r="1905" b="5715"/>
            <wp:docPr id="5" name="Picture 5" descr="Screenshot 2025-09-18 230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9-18 2303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483225" cy="2927350"/>
            <wp:effectExtent l="0" t="0" r="3175" b="13970"/>
            <wp:docPr id="1" name="Picture 1" descr="Screenshot 2025-09-18 230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9-18 2305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476240" cy="3066415"/>
            <wp:effectExtent l="0" t="0" r="10160" b="12065"/>
            <wp:docPr id="2" name="Picture 2" descr="Screenshot 2025-09-18 23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9-18 2322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485765" cy="3030855"/>
            <wp:effectExtent l="0" t="0" r="635" b="1905"/>
            <wp:docPr id="4" name="Picture 4" descr="Screenshot 2025-09-18 232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9-18 2323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477510" cy="2838450"/>
            <wp:effectExtent l="0" t="0" r="8890" b="11430"/>
            <wp:docPr id="3" name="Picture 3" descr="Screenshot 2025-09-18 232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9-18 2323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C70149"/>
    <w:rsid w:val="1552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Vidyankshini Vibhute</cp:lastModifiedBy>
  <dcterms:modified xsi:type="dcterms:W3CDTF">2025-09-18T18:12:05Z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4E2F05F34C184D35A9DEFC4A00812898_13</vt:lpwstr>
  </property>
</Properties>
</file>